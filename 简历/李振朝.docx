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E7178">
      <w:pPr>
        <w:pStyle w:val="3"/>
        <w:jc w:val="center"/>
      </w:pPr>
      <w:r>
        <w:t>个人简历</w:t>
      </w:r>
    </w:p>
    <w:p w14:paraId="745ED34C">
      <w:pPr>
        <w:pStyle w:val="4"/>
      </w:pPr>
      <w:r>
        <w:t>基本信息</w:t>
      </w:r>
    </w:p>
    <w:p w14:paraId="70C48F93">
      <w:r>
        <w:t>姓名：李振朝</w:t>
      </w:r>
    </w:p>
    <w:p w14:paraId="52D511DC">
      <w:pPr>
        <w:rPr>
          <w:rFonts w:hint="eastAsia" w:eastAsia="宋体"/>
          <w:lang w:eastAsia="zh-CN"/>
        </w:rPr>
      </w:pPr>
      <w:r>
        <w:t>学校：</w:t>
      </w:r>
      <w:r>
        <w:rPr>
          <w:rFonts w:hint="eastAsia" w:eastAsia="宋体"/>
          <w:lang w:val="en-US" w:eastAsia="zh-CN"/>
        </w:rPr>
        <w:t>XXX</w:t>
      </w:r>
    </w:p>
    <w:p w14:paraId="0C448CC3">
      <w:pPr>
        <w:rPr>
          <w:rFonts w:hint="eastAsia" w:eastAsia="宋体"/>
          <w:lang w:val="en-US" w:eastAsia="zh-CN"/>
        </w:rPr>
      </w:pPr>
      <w:r>
        <w:t>求职意向：</w:t>
      </w:r>
      <w:r>
        <w:rPr>
          <w:rFonts w:hint="eastAsia" w:eastAsia="宋体"/>
          <w:lang w:val="en-US" w:eastAsia="zh-CN"/>
        </w:rPr>
        <w:t>XXX</w:t>
      </w:r>
    </w:p>
    <w:p w14:paraId="78969F9B">
      <w:r>
        <w:t>电话：XXX</w:t>
      </w:r>
    </w:p>
    <w:p w14:paraId="65D7D1D3">
      <w:r>
        <w:t>邮箱：XXX</w:t>
      </w:r>
    </w:p>
    <w:p w14:paraId="167EA760">
      <w:r>
        <w:t>所在地：XXX</w:t>
      </w:r>
    </w:p>
    <w:p w14:paraId="2F1E6627">
      <w:pPr>
        <w:pStyle w:val="4"/>
      </w:pPr>
      <w:r>
        <w:t>个人简介</w:t>
      </w:r>
    </w:p>
    <w:p w14:paraId="1BD5C60E">
      <w:r>
        <w:rPr>
          <w:rFonts w:hint="eastAsia" w:eastAsia="宋体"/>
          <w:lang w:val="en-US" w:eastAsia="zh-CN"/>
        </w:rPr>
        <w:t>了解</w:t>
      </w:r>
      <w:r>
        <w:t>Python、MySQL 基础知识，学习过 Dify、Coze、RAGFlow 等大模型应用相关工具，了解智能体搭建、Prompt 设计、和 RAG 。参与过基于 Dify 的求职助手项目，负责就业薪资与趋势查询模块的相关工作，具备一定的 AI 应用实践基础。对大模型应用开发和智能体方向有较强兴趣，学习积极，愿意持续提升项目实战能力。</w:t>
      </w:r>
    </w:p>
    <w:p w14:paraId="71B7F595">
      <w:pPr>
        <w:pStyle w:val="4"/>
      </w:pPr>
      <w:r>
        <w:t>专业技能</w:t>
      </w:r>
    </w:p>
    <w:p w14:paraId="3C5204A5">
      <w:r>
        <w:t>Dify：了解应用搭建、工作流配置、知识库接入、提示词等基础能力</w:t>
      </w:r>
    </w:p>
    <w:p w14:paraId="4E355ADF">
      <w:r>
        <w:t>Coze：了解智能体搭建和基础工作流</w:t>
      </w:r>
    </w:p>
    <w:p w14:paraId="3AADAF90">
      <w:r>
        <w:t>大模型应用：了解 Prompt 设计、Agent 基础思路、</w:t>
      </w:r>
      <w:bookmarkStart w:id="0" w:name="_GoBack"/>
      <w:bookmarkEnd w:id="0"/>
      <w:r>
        <w:t>等相关内容</w:t>
      </w:r>
    </w:p>
    <w:p w14:paraId="4FDC8B51">
      <w:pPr>
        <w:pStyle w:val="4"/>
      </w:pPr>
      <w:r>
        <w:t>项目经历</w:t>
      </w:r>
    </w:p>
    <w:p w14:paraId="2F650C8B">
      <w:r>
        <w:t>基于 Dify 的求职助手项目</w:t>
      </w:r>
    </w:p>
    <w:p w14:paraId="717EB7DE">
      <w:r>
        <w:t>项目角色：项目参与者</w:t>
      </w:r>
    </w:p>
    <w:p w14:paraId="24E702CC">
      <w:r>
        <w:t>负责模块：就业薪资与趋势查询模块</w:t>
      </w:r>
    </w:p>
    <w:p w14:paraId="5C7BAED0"/>
    <w:p w14:paraId="11851F86">
      <w:r>
        <w:t>项目描述：</w:t>
      </w:r>
    </w:p>
    <w:p w14:paraId="63881046">
      <w:r>
        <w:t>该项目面向求职场景，结合大模型应用平台，为用户提供求职辅助服务，包括岗位相关信息查询、求职问答、信息整理等功能。我参与了其中就业薪资与趋势查询模块的设计与实现相关工作。</w:t>
      </w:r>
    </w:p>
    <w:p w14:paraId="0A066DB5"/>
    <w:p w14:paraId="27344224">
      <w:r>
        <w:t>项目内容：</w:t>
      </w:r>
    </w:p>
    <w:p w14:paraId="646BCB30">
      <w:r>
        <w:t>• 参与就业薪资与趋势查询模块的功能梳理，协助明确用户查询场景与输出内容</w:t>
      </w:r>
    </w:p>
    <w:p w14:paraId="20249869">
      <w:r>
        <w:t>• 基于 Dify 参与相关流程配置与模块调试，提升查询结果的可读性与实用性</w:t>
      </w:r>
    </w:p>
    <w:p w14:paraId="49ED4FFE">
      <w:r>
        <w:t>• 参与提示词优化，帮助模型更准确地输出就业薪资和行业趋势相关内容</w:t>
      </w:r>
    </w:p>
    <w:p w14:paraId="5DEB5628">
      <w:r>
        <w:t>• 配合项目整体功能测试，对模块输出效果进行体验和调整</w:t>
      </w:r>
    </w:p>
    <w:p w14:paraId="159E142B">
      <w:r>
        <w:t>• 在项目实践中加深了对大模型应用搭建、工作流配置和求职场景落地的理解</w:t>
      </w:r>
    </w:p>
    <w:p w14:paraId="16117764"/>
    <w:p w14:paraId="75ECA989">
      <w:pPr>
        <w:pStyle w:val="4"/>
      </w:pPr>
      <w:r>
        <w:t>教育背景</w:t>
      </w:r>
    </w:p>
    <w:p w14:paraId="066EB9D1">
      <w:r>
        <w:t>专业：XXX</w:t>
      </w:r>
    </w:p>
    <w:p w14:paraId="65CEFFDB">
      <w:r>
        <w:t>学历：XXX</w:t>
      </w:r>
    </w:p>
    <w:p w14:paraId="65FCCF23">
      <w:r>
        <w:t>毕业时间：XXX</w:t>
      </w:r>
    </w:p>
    <w:p w14:paraId="3E204868">
      <w:pPr>
        <w:pStyle w:val="4"/>
      </w:pPr>
      <w:r>
        <w:t>自我评价</w:t>
      </w:r>
    </w:p>
    <w:p w14:paraId="1D596E4F">
      <w:r>
        <w:t>• 对 AI 应用开发、智能体和大模型落地方向有浓厚兴趣</w:t>
      </w:r>
    </w:p>
    <w:p w14:paraId="2A9CE1B2">
      <w:r>
        <w:t>• 具备基础编程与数据库能力，愿意持续参与项目实践提升技术水平</w:t>
      </w:r>
    </w:p>
    <w:p w14:paraId="52420146">
      <w:r>
        <w:t>• 做事认真，学习主动，能够配合团队完成模块开发与优化工作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C0FA1"/>
    <w:rsid w:val="1299155B"/>
    <w:rsid w:val="254969BC"/>
    <w:rsid w:val="472C7B73"/>
    <w:rsid w:val="5FD56E87"/>
    <w:rsid w:val="63F3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735</Words>
  <Characters>822</Characters>
  <Lines>0</Lines>
  <Paragraphs>0</Paragraphs>
  <TotalTime>37</TotalTime>
  <ScaleCrop>false</ScaleCrop>
  <LinksUpToDate>false</LinksUpToDate>
  <CharactersWithSpaces>862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秋天落叶</cp:lastModifiedBy>
  <dcterms:modified xsi:type="dcterms:W3CDTF">2026-05-08T02:34:24Z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eyJoZGlkIjoiOTlkZDgzMDgxMDA5OTVhYmMxYmY4MGMxZjUxZWVhNDkiLCJ1c2VySWQiOiIzNTEzODg5NjYifQ==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09F3118676F346A5838AC7EDB6C43B70_13</vt:lpwstr>
  </property>
</Properties>
</file>